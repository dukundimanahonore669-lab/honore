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659588">
      <w:pPr>
        <w:jc w:val="center"/>
      </w:pPr>
      <w:r>
        <w:rPr>
          <w:rFonts w:hint="default"/>
          <w:b/>
          <w:sz w:val="48"/>
          <w:lang w:val="en-US"/>
        </w:rPr>
        <w:t xml:space="preserve">DUKUNDIMANA </w:t>
      </w:r>
      <w:r>
        <w:rPr>
          <w:b/>
          <w:sz w:val="48"/>
        </w:rPr>
        <w:t>HONORE</w:t>
      </w:r>
    </w:p>
    <w:p w14:paraId="0027BC50">
      <w:pPr>
        <w:jc w:val="center"/>
      </w:pPr>
      <w:r>
        <w:rPr>
          <w:sz w:val="22"/>
        </w:rPr>
        <w:t xml:space="preserve">Software Engineering Student </w:t>
      </w:r>
      <w:bookmarkStart w:id="0" w:name="_GoBack"/>
      <w:bookmarkEnd w:id="0"/>
    </w:p>
    <w:p w14:paraId="18E12312">
      <w:pPr>
        <w:jc w:val="center"/>
      </w:pPr>
      <w:r>
        <w:t xml:space="preserve">Rwanda  </w:t>
      </w:r>
    </w:p>
    <w:p w14:paraId="160D1938">
      <w:pPr>
        <w:jc w:val="center"/>
      </w:pPr>
      <w:r>
        <w:t xml:space="preserve">   Email: </w:t>
      </w:r>
      <w:r>
        <w:rPr>
          <w:rFonts w:hint="default"/>
          <w:lang w:val="en-US"/>
        </w:rPr>
        <w:t>dukundimanahonore669@gmail.com</w:t>
      </w:r>
      <w:r>
        <w:t xml:space="preserve">  </w:t>
      </w:r>
    </w:p>
    <w:p w14:paraId="3C65B03B">
      <w:pPr>
        <w:jc w:val="center"/>
        <w:rPr>
          <w:rFonts w:hint="default"/>
          <w:lang w:val="en-US"/>
        </w:rPr>
      </w:pPr>
      <w:r>
        <w:t>Phone:</w:t>
      </w:r>
      <w:r>
        <w:rPr>
          <w:rFonts w:hint="default"/>
          <w:lang w:val="en-US"/>
        </w:rPr>
        <w:t>0798392929</w:t>
      </w:r>
    </w:p>
    <w:p w14:paraId="6AA9EC0F">
      <w:r>
        <w:rPr>
          <w:b/>
          <w:sz w:val="24"/>
        </w:rPr>
        <w:t>PROFILE</w:t>
      </w:r>
    </w:p>
    <w:p w14:paraId="606CB881">
      <w:r>
        <w:t>Motivated Software Engineering student and  Web Developer with a strong interest in HTML, CSS, JavaScript, programming, and technology. Experienced in building web interfaces and practical technology projects. Eager to continue learning, solve real-world problems, and create useful, modern digital solutions.</w:t>
      </w:r>
    </w:p>
    <w:p w14:paraId="2FF037F0">
      <w:r>
        <w:rPr>
          <w:b/>
          <w:sz w:val="24"/>
        </w:rPr>
        <w:t>TECHNICAL SKILLS</w:t>
      </w:r>
    </w:p>
    <w:p w14:paraId="009BFB18">
      <w:pPr>
        <w:pStyle w:val="23"/>
      </w:pPr>
      <w:r>
        <w:t>HTML and CSS</w:t>
      </w:r>
    </w:p>
    <w:p w14:paraId="6ED3EA71">
      <w:pPr>
        <w:pStyle w:val="23"/>
      </w:pPr>
      <w:r>
        <w:t>JavaScript fundamentals</w:t>
      </w:r>
    </w:p>
    <w:p w14:paraId="53C4882D">
      <w:pPr>
        <w:pStyle w:val="23"/>
      </w:pPr>
      <w:r>
        <w:t>VB.NET and Windows Forms</w:t>
      </w:r>
    </w:p>
    <w:p w14:paraId="6338A9FD">
      <w:pPr>
        <w:pStyle w:val="23"/>
      </w:pPr>
      <w:r>
        <w:t>SQL Server and database fundamentals</w:t>
      </w:r>
    </w:p>
    <w:p w14:paraId="0E874D14">
      <w:pPr>
        <w:pStyle w:val="23"/>
      </w:pPr>
      <w:r>
        <w:t>Arduino and embedded-system projects</w:t>
      </w:r>
    </w:p>
    <w:p w14:paraId="34A88AA5">
      <w:pPr>
        <w:pStyle w:val="23"/>
      </w:pPr>
      <w:r>
        <w:t>Computer networking and computer hardware fundamentals</w:t>
      </w:r>
    </w:p>
    <w:p w14:paraId="3951787F">
      <w:r>
        <w:rPr>
          <w:b/>
          <w:sz w:val="24"/>
        </w:rPr>
        <w:t>PROJECTS</w:t>
      </w:r>
    </w:p>
    <w:p w14:paraId="6013A0A3">
      <w:r>
        <w:rPr>
          <w:b/>
        </w:rPr>
        <w:t>Personal Portfolio Website</w:t>
      </w:r>
    </w:p>
    <w:p w14:paraId="7B4F36DE">
      <w:r>
        <w:t>Designed a modern responsive portfolio using HTML and CSS, including navigation, hero section, profile area, project links, and contact sections.</w:t>
      </w:r>
    </w:p>
    <w:p w14:paraId="4BD1397B">
      <w:r>
        <w:rPr>
          <w:b/>
        </w:rPr>
        <w:t>WhatsApp UI Clone</w:t>
      </w:r>
    </w:p>
    <w:p w14:paraId="3D03B058">
      <w:r>
        <w:t>Built a WhatsApp-inspired chat interface using HTML and CSS, including a sidebar, chat list, profile images, navigation, and menu styling.</w:t>
      </w:r>
    </w:p>
    <w:p w14:paraId="30B28941">
      <w:r>
        <w:rPr>
          <w:b/>
        </w:rPr>
        <w:t>Arduino Security Project</w:t>
      </w:r>
    </w:p>
    <w:p w14:paraId="4A4291A1">
      <w:r>
        <w:t>Worked on an Arduino-based access-control project involving components such as a keypad, servo motor, LCD, and fingerprint sensor.</w:t>
      </w:r>
    </w:p>
    <w:p w14:paraId="35207769">
      <w:r>
        <w:rPr>
          <w:b/>
          <w:sz w:val="24"/>
        </w:rPr>
        <w:t>EDUCATION</w:t>
      </w:r>
    </w:p>
    <w:p w14:paraId="256199C7">
      <w:r>
        <w:rPr>
          <w:b/>
        </w:rPr>
        <w:t>Software Engineering</w:t>
      </w:r>
    </w:p>
    <w:p w14:paraId="0E0C7F6E">
      <w:r>
        <w:t>Currently studying Software Engineering in Rwanda.</w:t>
      </w:r>
    </w:p>
    <w:p w14:paraId="74679F7E">
      <w:r>
        <w:rPr>
          <w:b/>
          <w:sz w:val="24"/>
        </w:rPr>
        <w:t>RELEVANT COURSEWORK</w:t>
      </w:r>
    </w:p>
    <w:p w14:paraId="207EF031">
      <w:pPr>
        <w:pStyle w:val="23"/>
      </w:pPr>
      <w:r>
        <w:t>Discrete Mathematics</w:t>
      </w:r>
    </w:p>
    <w:p w14:paraId="13990E36">
      <w:pPr>
        <w:pStyle w:val="23"/>
      </w:pPr>
      <w:r>
        <w:t>Computer System Architecture</w:t>
      </w:r>
    </w:p>
    <w:p w14:paraId="0C622661">
      <w:pPr>
        <w:pStyle w:val="23"/>
      </w:pPr>
      <w:r>
        <w:t>Programming</w:t>
      </w:r>
    </w:p>
    <w:p w14:paraId="75107151">
      <w:pPr>
        <w:pStyle w:val="23"/>
      </w:pPr>
      <w:r>
        <w:t>Web Development</w:t>
      </w:r>
    </w:p>
    <w:p w14:paraId="76356382">
      <w:pPr>
        <w:pStyle w:val="23"/>
      </w:pPr>
      <w:r>
        <w:t>Database Systems</w:t>
      </w:r>
    </w:p>
    <w:p w14:paraId="5CD43462">
      <w:pPr>
        <w:pStyle w:val="23"/>
      </w:pPr>
      <w:r>
        <w:t>Computer Networking</w:t>
      </w:r>
    </w:p>
    <w:p w14:paraId="2926FE6D">
      <w:r>
        <w:rPr>
          <w:b/>
          <w:sz w:val="24"/>
        </w:rPr>
        <w:t>STRENGTHS</w:t>
      </w:r>
    </w:p>
    <w:p w14:paraId="7C12A7F9">
      <w:pPr>
        <w:pStyle w:val="23"/>
      </w:pPr>
      <w:r>
        <w:t>Willingness to learn</w:t>
      </w:r>
    </w:p>
    <w:p w14:paraId="5D09D6A5">
      <w:pPr>
        <w:pStyle w:val="23"/>
      </w:pPr>
      <w:r>
        <w:t>Problem solving</w:t>
      </w:r>
    </w:p>
    <w:p w14:paraId="6C99C4AF">
      <w:pPr>
        <w:pStyle w:val="23"/>
      </w:pPr>
      <w:r>
        <w:t>Interest in technology</w:t>
      </w:r>
    </w:p>
    <w:p w14:paraId="24029597">
      <w:pPr>
        <w:pStyle w:val="23"/>
      </w:pPr>
      <w:r>
        <w:t>Teamwork</w:t>
      </w:r>
    </w:p>
    <w:p w14:paraId="0AD6F677">
      <w:pPr>
        <w:pStyle w:val="23"/>
      </w:pPr>
      <w:r>
        <w:t>Creativity and practical project development</w:t>
      </w:r>
    </w:p>
    <w:p w14:paraId="5A9258B1">
      <w:r>
        <w:rPr>
          <w:b/>
          <w:sz w:val="24"/>
        </w:rPr>
        <w:t>LANGUAGES</w:t>
      </w:r>
    </w:p>
    <w:p w14:paraId="25A67FBF">
      <w:r>
        <w:t>Kinyarwanda — Native</w:t>
      </w:r>
    </w:p>
    <w:p w14:paraId="092FC93B">
      <w:r>
        <w:t>English — Working proficiency</w:t>
      </w:r>
    </w:p>
    <w:p w14:paraId="21591A2B">
      <w:r>
        <w:rPr>
          <w:b/>
          <w:sz w:val="24"/>
        </w:rPr>
        <w:t>REFERENCES</w:t>
      </w:r>
    </w:p>
    <w:p w14:paraId="509572F0">
      <w:r>
        <w:t>Available upon request.</w:t>
      </w:r>
    </w:p>
    <w:sectPr>
      <w:pgSz w:w="12240" w:h="15840"/>
      <w:pgMar w:top="864" w:right="1008" w:bottom="864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9825CFA"/>
    <w:rsid w:val="576A1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Office_12.9.0.21555_F1E327BC-269C-435d-A152-05C5408002CA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Ho-no-re</cp:lastModifiedBy>
  <dcterms:modified xsi:type="dcterms:W3CDTF">2026-08-16T16:58:49Z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1033-12.9.0.21555</vt:lpwstr>
  </property>
  <property fmtid="{D5CDD505-2E9C-101B-9397-08002B2CF9AE}" pid="3" name="ICV">
    <vt:lpwstr>7EE55BF1C565461E9D2466D6C2867E2C_12</vt:lpwstr>
  </property>
</Properties>
</file>